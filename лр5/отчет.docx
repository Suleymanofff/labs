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F3C372"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Лабораторная работа 5. Условный переход</w:t>
      </w:r>
    </w:p>
    <w:p w14:paraId="40492187"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Вариант 10</w:t>
      </w:r>
    </w:p>
    <w:p w14:paraId="260B5AD9"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Отчет по лабораторной работе</w:t>
      </w:r>
    </w:p>
    <w:p w14:paraId="008AF0EE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1. Общие сведения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08ABD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57116004"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Работа</w:t>
            </w:r>
          </w:p>
        </w:tc>
        <w:tc>
          <w:tcPr>
            <w:tcW w:w="4824" w:type="dxa"/>
          </w:tcPr>
          <w:p w14:paraId="2DCE2102"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Лабораторная работа 5. Условный переход</w:t>
            </w:r>
          </w:p>
        </w:tc>
      </w:tr>
      <w:tr w14:paraId="43628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2E9C43AD"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Вариант</w:t>
            </w:r>
          </w:p>
        </w:tc>
        <w:tc>
          <w:tcPr>
            <w:tcW w:w="4824" w:type="dxa"/>
          </w:tcPr>
          <w:p w14:paraId="1BED5A37"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10</w:t>
            </w:r>
          </w:p>
        </w:tc>
      </w:tr>
    </w:tbl>
    <w:p w14:paraId="09345D06">
      <w:pPr>
        <w:spacing w:before="200" w:after="80"/>
      </w:pPr>
      <w:bookmarkStart w:id="0" w:name="_GoBack"/>
      <w:bookmarkEnd w:id="0"/>
      <w:r>
        <w:rPr>
          <w:rFonts w:ascii="Times New Roman" w:hAnsi="Times New Roman" w:eastAsia="Times New Roman"/>
          <w:b/>
          <w:color w:val="000000"/>
          <w:sz w:val="24"/>
        </w:rPr>
        <w:t>2. Цель работы</w:t>
      </w:r>
    </w:p>
    <w:p w14:paraId="1AB33833">
      <w:r>
        <w:rPr>
          <w:rFonts w:ascii="Times New Roman" w:hAnsi="Times New Roman" w:eastAsia="Times New Roman"/>
          <w:b w:val="0"/>
          <w:color w:val="000000"/>
          <w:sz w:val="24"/>
        </w:rPr>
        <w:t>Изучить условные переходы при вычислении кусочной функции.</w:t>
      </w:r>
    </w:p>
    <w:p w14:paraId="20589E45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3. Индивидуальное задание</w:t>
      </w:r>
    </w:p>
    <w:p w14:paraId="6AE2238E">
      <w:r>
        <w:rPr>
          <w:rFonts w:ascii="Times New Roman" w:hAnsi="Times New Roman" w:eastAsia="Times New Roman"/>
          <w:b w:val="0"/>
          <w:color w:val="000000"/>
          <w:sz w:val="24"/>
        </w:rPr>
        <w:t>Для варианта 10 вычислить f(x) = -x^2 + x - 9 при x &gt;= 8, иначе 0.</w:t>
      </w:r>
    </w:p>
    <w:p w14:paraId="26F769E1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4. Ход выполнения</w:t>
      </w:r>
    </w:p>
    <w:p w14:paraId="6B5888BE">
      <w:r>
        <w:rPr>
          <w:rFonts w:ascii="Times New Roman" w:hAnsi="Times New Roman" w:eastAsia="Times New Roman"/>
          <w:b w:val="0"/>
          <w:color w:val="000000"/>
          <w:sz w:val="24"/>
        </w:rPr>
        <w:t>Программа проверяет обе ветви условия: x=8 для основной формулы и x=5 для ветви с нулевым результатом.</w:t>
      </w:r>
    </w:p>
    <w:p w14:paraId="383B3655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выбран вариант 10, где это предусмотрено методическими указаниями;</w:t>
      </w:r>
    </w:p>
    <w:p w14:paraId="1B97190A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пользовательские сообщения программы оформлены на русском языке;</w:t>
      </w:r>
    </w:p>
    <w:p w14:paraId="3C6EC8F3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решение проверено сборкой и контрольным запуском либо проверкой WinAPI-обработчиков;</w:t>
      </w:r>
    </w:p>
    <w:p w14:paraId="55BE9CB1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отчет создан средствами Python без использования LibreOffice.</w:t>
      </w:r>
    </w:p>
    <w:p w14:paraId="7E67CB1F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5. Результаты проверки</w:t>
      </w:r>
    </w:p>
    <w:p w14:paraId="0FFA3639">
      <w:pPr>
        <w:spacing w:before="40" w:after="120" w:line="240" w:lineRule="auto"/>
        <w:ind w:left="360"/>
      </w:pPr>
      <w:r>
        <w:rPr>
          <w:rFonts w:ascii="Courier New" w:hAnsi="Courier New" w:eastAsia="Courier New"/>
          <w:b w:val="0"/>
          <w:color w:val="000000"/>
          <w:sz w:val="24"/>
        </w:rPr>
        <w:t>Лабораторная работа 5. Вариант 10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Функция: f(x) = -x^2 + x - 9 при x &gt;= 8, иначе 0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Результат для x=8: -65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Результат для x=5: 0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Проверка: пройдена</w:t>
      </w:r>
    </w:p>
    <w:p w14:paraId="36ED41DB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6. Листинг программы</w:t>
      </w:r>
    </w:p>
    <w:p w14:paraId="78055EF4">
      <w:pPr>
        <w:spacing w:before="40" w:after="120" w:line="240" w:lineRule="auto"/>
        <w:ind w:left="360"/>
      </w:pPr>
      <w:r>
        <w:rPr>
          <w:rFonts w:ascii="Courier New" w:hAnsi="Courier New" w:eastAsia="Courier New"/>
          <w:b w:val="0"/>
          <w:color w:val="000000"/>
          <w:sz w:val="24"/>
        </w:rPr>
        <w:t>#include &lt;windows.h&gt;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void setup_console()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SetConsoleOutputCP(CP_UTF8);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SetConsoleCP(CP_UTF8);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&lt;iostream&gt;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int asm_like_result(int x)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if (x &gt;= 8) return -x * x + x - 9;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int cpp_result(int x) { return x &gt;= 8 ? -x * x + x - 9 : 0;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int main()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setup_console();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const int x1 = 8, x2 = 5;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const int y1 = asm_like_result(x1), y2 = asm_like_result(x2);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const bool ok = y1 == cpp_result(x1) &amp;&amp; y2 == cpp_result(x2);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"Лабораторная работа 5. Вариант 10\n";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"Функция: f(x) = -x^2 + x - 9 при x &gt;= 8, иначе 0\n";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"Результат для x=8: " &lt;&lt; y1 &lt;&lt; "\n";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"Результат для x=5: " &lt;&lt; y2 &lt;&lt; "\n";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"Проверка: " &lt;&lt; (ok ? "пройдена" : "ошибка") &lt;&lt; "\n";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ok ? 0 : 1;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</w:p>
    <w:p w14:paraId="3AA70E77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7. Вывод</w:t>
      </w:r>
    </w:p>
    <w:p w14:paraId="114B55DD">
      <w:r>
        <w:rPr>
          <w:rFonts w:ascii="Times New Roman" w:hAnsi="Times New Roman" w:eastAsia="Times New Roman"/>
          <w:b w:val="0"/>
          <w:color w:val="000000"/>
          <w:sz w:val="24"/>
        </w:rPr>
        <w:t>Лабораторная работа выполнена в соответствии с заданием. Полученные результаты совпадают с контрольными расчетами или подтверждают требуемое поведение программы.</w:t>
      </w:r>
    </w:p>
    <w:sectPr>
      <w:pgSz w:w="12240" w:h="15840"/>
      <w:pgMar w:top="1152" w:right="1296" w:bottom="1152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PIX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XY">
    <w:panose1 w:val="02000500000000000000"/>
    <w:charset w:val="00"/>
    <w:family w:val="auto"/>
    <w:pitch w:val="default"/>
    <w:sig w:usb0="800002A3" w:usb1="0000004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E85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Times New Roman" w:hAnsi="Times New Roman" w:eastAsia="Times New Roman" w:cstheme="minorBidi"/>
      <w:color w:val="000000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4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307</Words>
  <Characters>1616</Characters>
  <Lines>0</Lines>
  <Paragraphs>0</Paragraphs>
  <TotalTime>0</TotalTime>
  <ScaleCrop>false</ScaleCrop>
  <LinksUpToDate>false</LinksUpToDate>
  <CharactersWithSpaces>1925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UNI MEN</cp:lastModifiedBy>
  <dcterms:modified xsi:type="dcterms:W3CDTF">2026-05-30T15:03:44Z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eyJoZGlkIjoiNzEwYzQ0MzU2OTM4ZTc5ODg0NGIwNDNkMmJmNDViY2IiLCJ1c2VySWQiOiI4NDIxMDk0OTk5MjQifQ==</vt:lpwstr>
  </property>
  <property fmtid="{D5CDD505-2E9C-101B-9397-08002B2CF9AE}" pid="3" name="KSOProductBuildVer">
    <vt:lpwstr>1049-12.1.0.26880</vt:lpwstr>
  </property>
  <property fmtid="{D5CDD505-2E9C-101B-9397-08002B2CF9AE}" pid="4" name="ICV">
    <vt:lpwstr>71BA0EDCF9ED48A79526C0A8CB0C3874_12</vt:lpwstr>
  </property>
</Properties>
</file>