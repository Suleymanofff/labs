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95695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Лабораторная работа 4. Условные и безусловные переходы</w:t>
      </w:r>
    </w:p>
    <w:p w14:paraId="7716507B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Вариант общие задания 1-5</w:t>
      </w:r>
    </w:p>
    <w:p w14:paraId="27020B44"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Отчет по лабораторной работе</w:t>
      </w:r>
    </w:p>
    <w:p w14:paraId="196C875D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1. Общие сведения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41DD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025485B8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Работа</w:t>
            </w:r>
          </w:p>
        </w:tc>
        <w:tc>
          <w:tcPr>
            <w:tcW w:w="4824" w:type="dxa"/>
          </w:tcPr>
          <w:p w14:paraId="1AF58A76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Лабораторная работа 4. Условные и безусловные переходы</w:t>
            </w:r>
          </w:p>
        </w:tc>
      </w:tr>
      <w:tr w14:paraId="06A4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2F8C424A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Вариант</w:t>
            </w:r>
          </w:p>
        </w:tc>
        <w:tc>
          <w:tcPr>
            <w:tcW w:w="4824" w:type="dxa"/>
          </w:tcPr>
          <w:p w14:paraId="4DFA6305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общие задания 1-5</w:t>
            </w:r>
          </w:p>
        </w:tc>
      </w:tr>
    </w:tbl>
    <w:p w14:paraId="0D4DD783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2. Цель работы</w:t>
      </w:r>
    </w:p>
    <w:p w14:paraId="7938859D">
      <w:r>
        <w:rPr>
          <w:rFonts w:ascii="Times New Roman" w:hAnsi="Times New Roman" w:eastAsia="Times New Roman"/>
          <w:b w:val="0"/>
          <w:color w:val="000000"/>
          <w:sz w:val="24"/>
        </w:rPr>
        <w:t>Изучить ветвления и условные переходы на пр</w:t>
      </w:r>
      <w:bookmarkStart w:id="0" w:name="_GoBack"/>
      <w:bookmarkEnd w:id="0"/>
      <w:r>
        <w:rPr>
          <w:rFonts w:ascii="Times New Roman" w:hAnsi="Times New Roman" w:eastAsia="Times New Roman"/>
          <w:b w:val="0"/>
          <w:color w:val="000000"/>
          <w:sz w:val="24"/>
        </w:rPr>
        <w:t>имере пяти типовых задач.</w:t>
      </w:r>
    </w:p>
    <w:p w14:paraId="788AEF4B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3. Индивидуальное задание</w:t>
      </w:r>
    </w:p>
    <w:p w14:paraId="24880D24">
      <w:r>
        <w:rPr>
          <w:rFonts w:ascii="Times New Roman" w:hAnsi="Times New Roman" w:eastAsia="Times New Roman"/>
          <w:b w:val="0"/>
          <w:color w:val="000000"/>
          <w:sz w:val="24"/>
        </w:rPr>
        <w:t>Решить пять задач: кусочная функция, изменение положительного числа, минимум из трех чисел, количество положительных чисел, ближайшая точка к A.</w:t>
      </w:r>
    </w:p>
    <w:p w14:paraId="421A930E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4. Ход выполнения</w:t>
      </w:r>
    </w:p>
    <w:p w14:paraId="6A818B52">
      <w:r>
        <w:rPr>
          <w:rFonts w:ascii="Times New Roman" w:hAnsi="Times New Roman" w:eastAsia="Times New Roman"/>
          <w:b w:val="0"/>
          <w:color w:val="000000"/>
          <w:sz w:val="24"/>
        </w:rPr>
        <w:t>Каждая задача оформлена отдельной функцией, а в main выполнены контрольные проверки ожидаемых результатов.</w:t>
      </w:r>
    </w:p>
    <w:p w14:paraId="5123AA13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выбран вариант 10, где это предусмотрено методическими указаниями;</w:t>
      </w:r>
    </w:p>
    <w:p w14:paraId="4A9B5406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пользовательские сообщения программы оформлены на русском языке;</w:t>
      </w:r>
    </w:p>
    <w:p w14:paraId="0B423AE9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решение проверено сборкой и контрольным запуском либо проверкой WinAPI-обработчиков;</w:t>
      </w:r>
    </w:p>
    <w:p w14:paraId="693971A0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отчет создан средствами Python без использования LibreOffice.</w:t>
      </w:r>
    </w:p>
    <w:p w14:paraId="49762F8D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5. Результаты проверки</w:t>
      </w:r>
    </w:p>
    <w:p w14:paraId="76A082E4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Лабораторная работа 4. Общие задания 1-5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Задание 1: 14, 9, 1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Задание 2: 6, -2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Задание 3: -1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Задание 4: 2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Задание 5: C, расстояние 3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Проверка: пройдена</w:t>
      </w:r>
    </w:p>
    <w:p w14:paraId="19F0C009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6. Листинг программы</w:t>
      </w:r>
    </w:p>
    <w:p w14:paraId="79BF7973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#include &lt;windows.h&gt;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void setup_console()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SetConsoleOutputCP(CP_UTF8);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SetConsoleCP(CP_UTF8);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&lt;cstdlib&gt;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&lt;iostream&gt;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&lt;string&gt;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task1(int a, int b, int x)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if (x &gt; 0) return a + b * x;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if (x &lt; 0) return x * x;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1;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task2(int n) { return n &gt; 0 ? n + 1 : n;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task3(int a, int b, int c)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int result = a;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if (b &lt; result) result = b;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if (c &lt; result) result = c;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result;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task4(int a, int b, int c)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int count =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if (a &gt; 0) ++count;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if (b &gt; 0) ++count;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if (c &gt; 0) ++count;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count;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std::string task5(int a, int b, int c)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int db = std::abs(b - a);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int dc = std::abs(c - a);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if (db &lt;= dc) return "B, расстояние " + std::to_string(db);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"C, расстояние " + std::to_string(dc);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main()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setup_console();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bool ok = true;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ok = ok &amp;&amp; task1(2, 3, 4) == 14 &amp;&amp; task1(2, 3, -3) == 9 &amp;&amp; task1(2, 3, 0) == 1;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ok = ok &amp;&amp; task2(5) == 6 &amp;&amp; task2(-2) == -2;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ok = ok &amp;&amp; task3(8, -1, 4) == -1;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ok = ok &amp;&amp; task4(-1, 2, 3) == 2;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ok = ok &amp;&amp; task5(10, 6, 13) == "C, расстояние 3";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"Лабораторная работа 4. Общие задания 1-5\n";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"Задание 1: " &lt;&lt; task1(2, 3, 4) &lt;&lt; ", " &lt;&lt; task1(2, 3, -3) &lt;&lt; ", " &lt;&lt; task1(2, 3, 0)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"Задание 2: " &lt;&lt; task2(5) &lt;&lt; ", " &lt;&lt; task2(-2)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"Задание 3: " &lt;&lt; task3(8, -1, 4)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"Задание 4: " &lt;&lt; task4(-1, 2, 3)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"Задание 5: " &lt;&lt; task5(10, 6, 13)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"Проверка: " &lt;&lt; (ok ? "пройдена" : "ошибка")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ok ? 0 : 1;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</w:p>
    <w:p w14:paraId="19D58C78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7. Вывод</w:t>
      </w:r>
    </w:p>
    <w:p w14:paraId="733CA4D2">
      <w:r>
        <w:rPr>
          <w:rFonts w:ascii="Times New Roman" w:hAnsi="Times New Roman" w:eastAsia="Times New Roman"/>
          <w:b w:val="0"/>
          <w:color w:val="000000"/>
          <w:sz w:val="24"/>
        </w:rPr>
        <w:t>Лабораторная работа выполнена в соответствии с заданием. Полученные результаты совпадают с контрольными расчетами или подтверждают требуемое поведение программы.</w:t>
      </w: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PIX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XY">
    <w:panose1 w:val="02000500000000000000"/>
    <w:charset w:val="00"/>
    <w:family w:val="auto"/>
    <w:pitch w:val="default"/>
    <w:sig w:usb0="800002A3" w:usb1="0000004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95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Times New Roman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4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499</Words>
  <Characters>2375</Characters>
  <Lines>0</Lines>
  <Paragraphs>0</Paragraphs>
  <TotalTime>0</TotalTime>
  <ScaleCrop>false</ScaleCrop>
  <LinksUpToDate>false</LinksUpToDate>
  <CharactersWithSpaces>2923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UNI MEN</cp:lastModifiedBy>
  <dcterms:modified xsi:type="dcterms:W3CDTF">2026-05-30T15:03:31Z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eyJoZGlkIjoiNzEwYzQ0MzU2OTM4ZTc5ODg0NGIwNDNkMmJmNDViY2IiLCJ1c2VySWQiOiI4NDIxMDk0OTk5MjQifQ==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6B549318970E4AD192DA3103EE673DC6_12</vt:lpwstr>
  </property>
</Properties>
</file>