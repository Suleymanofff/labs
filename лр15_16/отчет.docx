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A535F"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Лабораторная работа 15-16. Управление процессами</w:t>
      </w:r>
    </w:p>
    <w:p w14:paraId="01889BEF"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Вариант 10</w:t>
      </w:r>
    </w:p>
    <w:p w14:paraId="15498917"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Отчет по лабораторной работе</w:t>
      </w:r>
    </w:p>
    <w:p w14:paraId="0AD2CDC2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1. Общие сведения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3A1AA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2ACCFB5E"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Работа</w:t>
            </w:r>
          </w:p>
        </w:tc>
        <w:tc>
          <w:tcPr>
            <w:tcW w:w="4824" w:type="dxa"/>
          </w:tcPr>
          <w:p w14:paraId="51199A10"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Лабораторная работа 15-16. Управление процессами</w:t>
            </w:r>
          </w:p>
        </w:tc>
      </w:tr>
      <w:tr w14:paraId="3414C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179A2FC9"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Вариант</w:t>
            </w:r>
          </w:p>
        </w:tc>
        <w:tc>
          <w:tcPr>
            <w:tcW w:w="4824" w:type="dxa"/>
          </w:tcPr>
          <w:p w14:paraId="3AC0C0D1"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</w:t>
            </w:r>
          </w:p>
        </w:tc>
      </w:tr>
    </w:tbl>
    <w:p w14:paraId="74678F65">
      <w:pPr>
        <w:spacing w:before="200" w:after="80"/>
      </w:pPr>
      <w:bookmarkStart w:id="0" w:name="_GoBack"/>
      <w:bookmarkEnd w:id="0"/>
      <w:r>
        <w:rPr>
          <w:rFonts w:ascii="Times New Roman" w:hAnsi="Times New Roman" w:eastAsia="Times New Roman"/>
          <w:b/>
          <w:color w:val="000000"/>
          <w:sz w:val="24"/>
        </w:rPr>
        <w:t>2. Цель работы</w:t>
      </w:r>
    </w:p>
    <w:p w14:paraId="39822D6C">
      <w:r>
        <w:rPr>
          <w:rFonts w:ascii="Times New Roman" w:hAnsi="Times New Roman" w:eastAsia="Times New Roman"/>
          <w:b w:val="0"/>
          <w:color w:val="000000"/>
          <w:sz w:val="24"/>
        </w:rPr>
        <w:t>Определить допустимость переходов между состояниями процесса.</w:t>
      </w:r>
    </w:p>
    <w:p w14:paraId="5D640856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3. Индивидуальное задание</w:t>
      </w:r>
    </w:p>
    <w:p w14:paraId="7C8916C8">
      <w:r>
        <w:rPr>
          <w:rFonts w:ascii="Times New Roman" w:hAnsi="Times New Roman" w:eastAsia="Times New Roman"/>
          <w:b w:val="0"/>
          <w:color w:val="000000"/>
          <w:sz w:val="24"/>
        </w:rPr>
        <w:t>Для варианта 10 проверить переходы В-З, В-Н, Г-Б, Г-Б/П, Г-Г/П, Г-З, Г-Н, Г-В, Б-Б/П, Б-Г/П.</w:t>
      </w:r>
    </w:p>
    <w:p w14:paraId="2596C7DC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4. Ход выполнения</w:t>
      </w:r>
    </w:p>
    <w:p w14:paraId="505E9476">
      <w:r>
        <w:rPr>
          <w:rFonts w:ascii="Times New Roman" w:hAnsi="Times New Roman" w:eastAsia="Times New Roman"/>
          <w:b w:val="0"/>
          <w:color w:val="000000"/>
          <w:sz w:val="24"/>
        </w:rPr>
        <w:t>Программа выводит все переходы, поясняет каждый и формирует итоговый ответ: допустимы переходы 1, 5, 8 и 9.</w:t>
      </w:r>
    </w:p>
    <w:p w14:paraId="1814C176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выбран вариант 10, где это предусмотрено методическими указаниями;</w:t>
      </w:r>
    </w:p>
    <w:p w14:paraId="71710BF2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пользовательские сообщения программы оформлены на русском языке;</w:t>
      </w:r>
    </w:p>
    <w:p w14:paraId="45F4FDA3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решение проверено сборкой и контрольным запуском либо проверкой WinAPI-обработчиков;</w:t>
      </w:r>
    </w:p>
    <w:p w14:paraId="0CC51597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отчет создан средствами Python без использования LibreOffice.</w:t>
      </w:r>
    </w:p>
    <w:p w14:paraId="6E4ED7A3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5. Результаты проверки</w:t>
      </w:r>
    </w:p>
    <w:p w14:paraId="4835C26B">
      <w:pPr>
        <w:spacing w:before="40" w:after="120" w:line="240" w:lineRule="auto"/>
        <w:ind w:left="360"/>
      </w:pPr>
      <w:r>
        <w:rPr>
          <w:rFonts w:ascii="Courier New" w:hAnsi="Courier New" w:eastAsia="Courier New"/>
          <w:b w:val="0"/>
          <w:color w:val="000000"/>
          <w:sz w:val="24"/>
        </w:rPr>
        <w:t>Лабораторная работа 15-16. Управление процессами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Вариант 10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Задание: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определить, какие из перечисленных переходов между состояниями процесса являются допустимыми.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Обозначения: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Н - новый процесс;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В - выполняющийся;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Г - готовый;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Б - блокированный;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Б/П - блокированный/приостановленный;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Г/П - готовый/приостановленный;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З - завершающийся.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Переходы варианта 10: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1. В-З - допустим. Выполняющийся процесс может завершиться.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2. В-Н - недопустим. Процесс не возвращается из выполнения в новое состояние.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3. Г-Б - недопустим. Готовый процесс не блокируется, пока не начнет выполняться.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4. Г-Б/П - недопустим. Из готового состояния нет прямого перехода в блокированный/приостановленный.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5. Г-Г/П - допустим. Готовый процесс может быть выгружен из памяти и стать готовым/приостановленным.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6. Г-З - недопустим. Готовый процесс не завершается напрямую, сначала он должен выполняться.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7. Г-Н - недопустим. Переход назад в новое состояние невозможен.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8. Г-В - допустим. Диспетчер выбирает готовый процесс для выполнения.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9. Б-Б/П - допустим. Блокированный процесс может быть приостановлен при свопинге.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10. Б-Г/П - недопустим. При наступлении события для приостановленного процесса используется переход Б/П-Г/П; прямой Б-Г/П не является базовым переходом.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Ответ: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допустимые переходы - 1, 5, 8, 9.</w:t>
      </w:r>
    </w:p>
    <w:p w14:paraId="1C27EE4B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6. Листинг программы</w:t>
      </w:r>
    </w:p>
    <w:p w14:paraId="41E1F8D9">
      <w:pPr>
        <w:spacing w:before="40" w:after="120" w:line="240" w:lineRule="auto"/>
        <w:ind w:left="360"/>
      </w:pPr>
      <w:r>
        <w:rPr>
          <w:rFonts w:ascii="Courier New" w:hAnsi="Courier New" w:eastAsia="Courier New"/>
          <w:b w:val="0"/>
          <w:color w:val="000000"/>
          <w:sz w:val="24"/>
        </w:rPr>
        <w:t>#include &lt;windows.h&gt;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&lt;iostream&gt;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&lt;string&gt;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&lt;vector&gt;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void setup_console()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SetConsoleOutputCP(CP_UTF8);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SetConsoleCP(CP_UTF8);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struct Transition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int number;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std::string transition;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bool valid;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std::string explanation;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void print_transition_table(const std::vector&lt;Transition&gt;&amp; transitions)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"\nПереходы варианта 10\n";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for (const auto&amp; item : transitions)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std::cout &lt;&lt; item.number &lt;&lt; ". " &lt;&lt; item.transition &lt;&lt; " - "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          &lt;&lt; (item.valid ? "допустим" : "недопустим")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          &lt;&lt; ". " &lt;&lt; item.explanation &lt;&lt; ".\n";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int main()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setup_console();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const std::vector&lt;Transition&gt; transitions =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{1, "В-З", true, "Выполняющийся процесс может перейти в завершающееся состояние"},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{2, "В-Н", false, "После выполнения процесс не возвращается в новое состояние"},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{3, "Г-Б", false, "Готовый процесс не может заблокироваться, пока он не выполняется"},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{4, "Г-Б/П", false, "Из готового состояния нет прямого перехода в блокированный/приостановленный"},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{5, "Г-Г/П", true, "Готовый процесс может быть выгружен из памяти и стать готовым/приостановленным"},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{6, "Г-З", false, "Готовый процесс не завершается напрямую, сначала он должен выполняться"},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{7, "Г-Н", false, "Переход назад в новое состояние невозможен"},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{8, "Г-В", true, "Диспетчер выбирает готовый процесс для выполнения"},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{9, "Б-Б/П", true, "Блокированный процесс может быть приостановлен при свопинге"},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{10, "Б-Г/П", false, "При наступлении события используется переход Б/П-Г/П; прямой Б-Г/П не является базовым"}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"Лабораторная работа 15-16. Управление процессами\n";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"Вариант 10\n";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"Задание: определить допустимость переходов между состояниями процесса.\n\n";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"Обозначения состояний:\n";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"Н - новый; В - выполняющийся; Г - готовый; Б - блокированный;\n";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"Б/П - блокированный/приостановленный; Г/П - готовый/приостановленный; З - завершающийся.\n";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print_transition_table(transitions);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"\nДопустимые переходы: 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bool first = true;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for (const auto&amp; item : transitions)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if (!item.valid) continue;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if (!first) std::cout &lt;&lt; ", 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std::cout &lt;&lt; item.number;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first = false;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".\n";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"Ответ: допустимыми являются переходы 1, 5, 8 и 9.\n";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</w:p>
    <w:p w14:paraId="11D70A68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7. Вывод</w:t>
      </w:r>
    </w:p>
    <w:p w14:paraId="23B3CDEE">
      <w:r>
        <w:rPr>
          <w:rFonts w:ascii="Times New Roman" w:hAnsi="Times New Roman" w:eastAsia="Times New Roman"/>
          <w:b w:val="0"/>
          <w:color w:val="000000"/>
          <w:sz w:val="24"/>
        </w:rPr>
        <w:t>Лабораторная работа выполнена в соответствии с заданием. Полученные результаты совпадают с контрольными расчетами или подтверждают требуемое поведение программы.</w:t>
      </w:r>
    </w:p>
    <w:sectPr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PIX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XY">
    <w:panose1 w:val="02000500000000000000"/>
    <w:charset w:val="00"/>
    <w:family w:val="auto"/>
    <w:pitch w:val="default"/>
    <w:sig w:usb0="800002A3" w:usb1="0000004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33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="Times New Roman" w:cstheme="minorBidi"/>
      <w:color w:val="000000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4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598</Words>
  <Characters>4030</Characters>
  <Lines>0</Lines>
  <Paragraphs>0</Paragraphs>
  <TotalTime>0</TotalTime>
  <ScaleCrop>false</ScaleCrop>
  <LinksUpToDate>false</LinksUpToDate>
  <CharactersWithSpaces>4782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UNI MEN</cp:lastModifiedBy>
  <dcterms:modified xsi:type="dcterms:W3CDTF">2026-05-30T15:05:54Z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eyJoZGlkIjoiNzEwYzQ0MzU2OTM4ZTc5ODg0NGIwNDNkMmJmNDViY2IiLCJ1c2VySWQiOiI4NDIxMDk0OTk5MjQifQ==</vt:lpwstr>
  </property>
  <property fmtid="{D5CDD505-2E9C-101B-9397-08002B2CF9AE}" pid="3" name="KSOProductBuildVer">
    <vt:lpwstr>1049-12.1.0.26880</vt:lpwstr>
  </property>
  <property fmtid="{D5CDD505-2E9C-101B-9397-08002B2CF9AE}" pid="4" name="ICV">
    <vt:lpwstr>58EA7FCE6313430AB2E073BB9513DDED_12</vt:lpwstr>
  </property>
</Properties>
</file>