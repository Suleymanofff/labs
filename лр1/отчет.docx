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80A92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1. Команды пересылки, сложения и вычитания</w:t>
      </w:r>
    </w:p>
    <w:p w14:paraId="502903C9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3A9AC6E6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782D3DF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9D1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</w:tcPr>
          <w:p w14:paraId="5E177A11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48271417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1. Команды пересылки, сложения и вычитания</w:t>
            </w:r>
          </w:p>
        </w:tc>
      </w:tr>
      <w:tr w14:paraId="4447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DAE1B72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54D0D498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79F84605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0AB186C8">
      <w:r>
        <w:rPr>
          <w:rFonts w:ascii="Times New Roman" w:hAnsi="Times New Roman" w:eastAsia="Times New Roman"/>
          <w:b w:val="0"/>
          <w:color w:val="000000"/>
          <w:sz w:val="24"/>
        </w:rPr>
        <w:t>Изучить команды пересылки, сложения и вычитания и выполнить вычисление формулы с контрольной проверкой на C++.</w:t>
      </w:r>
    </w:p>
    <w:p w14:paraId="1637B802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0E1BA6A7">
      <w:r>
        <w:rPr>
          <w:rFonts w:ascii="Times New Roman" w:hAnsi="Times New Roman" w:eastAsia="Times New Roman"/>
          <w:b w:val="0"/>
          <w:color w:val="000000"/>
          <w:sz w:val="24"/>
        </w:rPr>
        <w:t>Для варианта 10 вычислить формулу Y = c - a + b + d. Использованы значения a=7, b=4, c=20, d=3.</w:t>
      </w:r>
    </w:p>
    <w:p w14:paraId="7E256E26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35D7110F">
      <w:r>
        <w:rPr>
          <w:rFonts w:ascii="Times New Roman" w:hAnsi="Times New Roman" w:eastAsia="Times New Roman"/>
          <w:b w:val="0"/>
          <w:color w:val="000000"/>
          <w:sz w:val="24"/>
        </w:rPr>
        <w:t>Алгоритм повторяет последовательность ассемблерных операций: загрузка исходного значения, вычитание a, прибавление b и d. Для проверки рядом выполнен прямой расчет средствами C++.</w:t>
      </w:r>
    </w:p>
    <w:p w14:paraId="37A0040D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47CEC91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256E9AFF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4C8D9E6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539829E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3453EE27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1. 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Формула: Y = c - a + b + d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Исходные данные: a=7, b=4, c=20, d=3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Результат алгоритма: 20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Проверочный расчет C++: 20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3B2F44E2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6D0FF6EB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asm_like_result(int a, int b, int c, int d)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y = c;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y -= a;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y += b;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y += d;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y;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cpp_result(int a, int b, int c, int d)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c - a + b + d;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a = 7, b = 4, c = 20, d = 3;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y_asm = asm_like_result(a, b, c, 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y_cpp = cpp_result(a, b, c, 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1. 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"Формула: Y = c - a + b + d\n";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"Исходные данные: a=" &lt;&lt; a &lt;&lt; ", b=" &lt;&lt; b &lt;&lt; ", c=" &lt;&lt; c &lt;&lt; ", d=" &lt;&lt; d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"Результат алгоритма: " &lt;&lt; y_asm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"Проверочный расчет C++: " &lt;&lt; y_cpp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(y_asm == y_cpp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y_asm == y_cpp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576AE0E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516F0845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38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1900</Characters>
  <Lines>0</Lines>
  <Paragraphs>0</Paragraphs>
  <TotalTime>0</TotalTime>
  <ScaleCrop>false</ScaleCrop>
  <LinksUpToDate>false</LinksUpToDate>
  <CharactersWithSpaces>2279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375462D6F31F43059F3A48E9AA064C92_12</vt:lpwstr>
  </property>
</Properties>
</file>