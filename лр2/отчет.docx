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6F2A0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2. Умножение и деление целых чисел</w:t>
      </w:r>
    </w:p>
    <w:p w14:paraId="3076FC18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65C9C55B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61DF51E1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7640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7B2A947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6BD17AC7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2. Умножение и деление целых чисел</w:t>
            </w:r>
          </w:p>
        </w:tc>
      </w:tr>
      <w:tr w14:paraId="7FC8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71A0559F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2BEA4FD1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08D2A373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60CF0601">
      <w:r>
        <w:rPr>
          <w:rFonts w:ascii="Times New Roman" w:hAnsi="Times New Roman" w:eastAsia="Times New Roman"/>
          <w:b w:val="0"/>
          <w:color w:val="000000"/>
          <w:sz w:val="24"/>
        </w:rPr>
        <w:t>Изучить выполнение умножения и деления целых чисел и проверить результат контрольным расчетом.</w:t>
      </w:r>
    </w:p>
    <w:p w14:paraId="1994C14C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360A802D">
      <w:r>
        <w:rPr>
          <w:rFonts w:ascii="Times New Roman" w:hAnsi="Times New Roman" w:eastAsia="Times New Roman"/>
          <w:b w:val="0"/>
          <w:color w:val="000000"/>
          <w:sz w:val="24"/>
        </w:rPr>
        <w:t>Для варианта 10 вычислить выражение (9 - (b + 2)^2) / (b^2 + 10b + 25) в целых числах. Использовано значение b=-4.</w:t>
      </w:r>
    </w:p>
    <w:p w14:paraId="5CCCB68E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5491E86A">
      <w:r>
        <w:rPr>
          <w:rFonts w:ascii="Times New Roman" w:hAnsi="Times New Roman" w:eastAsia="Times New Roman"/>
          <w:b w:val="0"/>
          <w:color w:val="000000"/>
          <w:sz w:val="24"/>
        </w:rPr>
        <w:t>В программе отдельно вычисляются числитель и знаменатель, проверяется возможность деления, затем результат сравнивается с контрольной формулой C++.</w:t>
      </w:r>
    </w:p>
    <w:p w14:paraId="1F3DA62C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49213698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08D051D4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47C524FA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459166B4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6F5C3185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2. Вариант 10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Формула: (9 - (b + 2)^2) / (b^2 + 10b + 25)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Исходные данные: b=-4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Результат алгоритма: 5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Проверочный расчет C++: 5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Проверка: пройдена</w:t>
      </w:r>
    </w:p>
    <w:p w14:paraId="1F871EEE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7C9231D5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&lt;stdexcept&gt;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asm_like_result(int b)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numerator = 9 - (b + 2) * (b + 2);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denominator = b * b + 10 * b + 25;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(denominator == 0) throw std::runtime_error("деление на нуль");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numerator / denominator;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cpp_result(int b)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(9 - (b + 2) * (b + 2)) / (b * b + 10 * b + 25);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b = -4;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y_asm = asm_like_result(b);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y_cpp = cpp_result(b);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2. Вариант 10\n";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"Формула: (9 - (b + 2)^2) / (b^2 + 10b + 25)\n";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"Исходные данные: b=" &lt;&lt; b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"Результат алгоритма: " &lt;&lt; y_asm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"Проверочный расчет C++: " &lt;&lt; y_cpp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"Проверка: " &lt;&lt; (y_asm == y_cpp ? "пройдена" : "ошибка")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y_asm == y_cpp ? 0 :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4639AB2A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7ACEFE99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4A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354</Words>
  <Characters>1955</Characters>
  <Lines>0</Lines>
  <Paragraphs>0</Paragraphs>
  <TotalTime>0</TotalTime>
  <ScaleCrop>false</ScaleCrop>
  <LinksUpToDate>false</LinksUpToDate>
  <CharactersWithSpaces>2320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C240B9349B714ABF9F1AFC0C502CD149_12</vt:lpwstr>
  </property>
</Properties>
</file>