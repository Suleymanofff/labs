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D108A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7. Мини-компилятор Z++</w:t>
      </w:r>
    </w:p>
    <w:p w14:paraId="5F079F15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273FCBDE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0966EADA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4EDC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6E858DA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40501EEB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7. Мини-компилятор Z++</w:t>
            </w:r>
          </w:p>
        </w:tc>
      </w:tr>
      <w:tr w14:paraId="6120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437540B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10868B5C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3B19EB3C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74B765AD">
      <w:r>
        <w:rPr>
          <w:rFonts w:ascii="Times New Roman" w:hAnsi="Times New Roman" w:eastAsia="Times New Roman"/>
          <w:b w:val="0"/>
          <w:color w:val="000000"/>
          <w:sz w:val="24"/>
        </w:rPr>
        <w:t>Разработать интерпретатор простого языка Z++ с одним регистром A.</w:t>
      </w:r>
    </w:p>
    <w:p w14:paraId="6443F10F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64A81E17">
      <w:r>
        <w:rPr>
          <w:rFonts w:ascii="Times New Roman" w:hAnsi="Times New Roman" w:eastAsia="Times New Roman"/>
          <w:b w:val="0"/>
          <w:color w:val="000000"/>
          <w:sz w:val="24"/>
        </w:rPr>
        <w:t>Прочитать из файла program.zpp команды ADD и MUL, проверить синтаксис и вывести значение регистра A после каждой строки.</w:t>
      </w:r>
    </w:p>
    <w:p w14:paraId="3AE5FB1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7D1DA6C8">
      <w:r>
        <w:rPr>
          <w:rFonts w:ascii="Times New Roman" w:hAnsi="Times New Roman" w:eastAsia="Times New Roman"/>
          <w:b w:val="0"/>
          <w:color w:val="000000"/>
          <w:sz w:val="24"/>
        </w:rPr>
        <w:t>Программа разбирает мнемонику, операнды и разделитель-запятую. Операндом может быть цифра или регистр A. Ошибки синтаксиса выводятся на русском языке.</w:t>
      </w:r>
    </w:p>
    <w:p w14:paraId="4353A4EC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7ECE7FDB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3AA87E6A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6EAEFECC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53104884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7350141C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Лабораторная работа 7. Вариант 10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Строка 1: ADD 4,8 -&gt; A=12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Строка 2: ADD A,7 -&gt; A=19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Строка 3: MUL 3,A -&gt; A=57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Итоговое значение A: 57</w:t>
      </w:r>
    </w:p>
    <w:p w14:paraId="7187925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Исходный текст Z++</w:t>
      </w:r>
    </w:p>
    <w:p w14:paraId="6BC08DB0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ADD 4,8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ADD A,7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MUL 3,A</w:t>
      </w:r>
    </w:p>
    <w:p w14:paraId="4846B857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Листинг программы</w:t>
      </w:r>
    </w:p>
    <w:p w14:paraId="240FF00A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setup_console()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SetConsoleOutputCP(CP_UTF8);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&lt;cctype&gt;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&lt;fstream&gt;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&lt;stdexcept&gt;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&lt;string&gt;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&lt;vector&gt;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read_operand(const std::string&amp; token, int a)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(token == "A") return a;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(token.size() == 1 &amp;&amp; std::isdigit(static_cast&lt;unsigned char&gt;(token[0]))) return token[0] - '0';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throw std::runtime_error("недопустимый операнд: " + token);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struct Command { std::string mnemonic; std::string left; std::string right; 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std::vector&lt;std::string&gt; read_program_lines()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std::vector&lt;std::string&gt; lines;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std::ifstream file("program.zpp");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(file)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std::string line;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while (std::getline(file, line)) lines.push_back(line);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lines;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wchar_t exe_path[MAX_PATH]{};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(GetModuleFileNameW(nullptr, exe_path, MAX_PATH) == 0) return lines;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wchar_t* slash = wcsrchr(exe_path, L'\\');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(!slash) return lines;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*slash = L'\0';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(SetCurrentDirectoryW(exe_path))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std::ifstream file_near_exe("program.zpp");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std::string line;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while (std::getline(file_near_exe, line)) lines.push_back(line);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lines;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Command parse_line(const std::string&amp; line)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std::istringstream input(line);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std::string mnemonic, operands;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(!(input &gt;&gt; mnemonic &gt;&gt; operands) || (mnemonic != "ADD" &amp;&amp; mnemonic != "MUL"))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throw std::runtime_error("недопустимая команда: " + line);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(input &gt;&gt; std::ws &amp;&amp; !input.eof())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throw std::runtime_error("лишний текст в строке: " + line);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std::size_t comma = operands.find(',');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(comma == std::string::npos || operands.find(',', comma + 1) != std::string::npos)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throw std::runtime_error("ошибка разделителя операндов: " + line);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{mnemonic, operands.substr(0, comma), operands.substr(comma + 1)};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main()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setup_console();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std::vector&lt;std::string&gt; program_lines = read_program_lines();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if (program_lines.empty())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std::cerr &lt;&lt; "Не удалось открыть файл program.zpp. Он должен лежать рядом с main.exe или в текущей папке запуска.\n";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int a =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std::string line;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int line_no =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"Лабораторная работа 7. Вариант 10\n";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try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for (const std::string&amp; line : program_lines)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if (line.find_first_not_of(" \t\r\n") == std::string::npos) continue;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++line_no;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const Command command = parse_line(line);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const int x = read_operand(command.left, a);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const int y = read_operand(command.right, a);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a = command.mnemonic == "ADD" ? x + y : x * y;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std::cout &lt;&lt; "Строка " &lt;&lt; line_no &lt;&lt; ": " &lt;&lt; line &lt;&lt; " -&gt; A=" &lt;&lt; a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 catch (const std::exception&amp; error)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std::cerr &lt;&lt; "Ошибка синтаксиса в строке " &lt;&lt; line_no &lt;&lt; ": " &lt;&lt; error.what()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return 2;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"Итоговое значение A: " &lt;&lt; a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a == 57 ? 0 : 1;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7F004308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8. Вывод</w:t>
      </w:r>
    </w:p>
    <w:p w14:paraId="5F6C52FF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B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540</Words>
  <Characters>3531</Characters>
  <Lines>0</Lines>
  <Paragraphs>0</Paragraphs>
  <TotalTime>0</TotalTime>
  <ScaleCrop>false</ScaleCrop>
  <LinksUpToDate>false</LinksUpToDate>
  <CharactersWithSpaces>4319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F2ACEFA2D5234ECF80B3E53D3E1EC0A1_12</vt:lpwstr>
  </property>
</Properties>
</file>