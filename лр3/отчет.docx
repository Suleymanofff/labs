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4978D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3. Операции с вещественными числами</w:t>
      </w:r>
    </w:p>
    <w:p w14:paraId="79D58219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04CD71C1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47B6CBF9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1FB8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3102742F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37424085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3. Операции с вещественными числами</w:t>
            </w:r>
          </w:p>
        </w:tc>
      </w:tr>
      <w:tr w14:paraId="5B4F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BF9A27C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24A9D1E9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31EE6A52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2FAF4B98">
      <w:r>
        <w:rPr>
          <w:rFonts w:ascii="Times New Roman" w:hAnsi="Times New Roman" w:eastAsia="Times New Roman"/>
          <w:b w:val="0"/>
          <w:color w:val="000000"/>
          <w:sz w:val="24"/>
        </w:rPr>
        <w:t>Изучить вычисления с вещественными числами и сопоставить алгоритмический результат с контрольным расчетом.</w:t>
      </w:r>
    </w:p>
    <w:p w14:paraId="3CE1D15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20BB7190">
      <w:r>
        <w:rPr>
          <w:rFonts w:ascii="Times New Roman" w:hAnsi="Times New Roman" w:eastAsia="Times New Roman"/>
          <w:b w:val="0"/>
          <w:color w:val="000000"/>
          <w:sz w:val="24"/>
        </w:rPr>
        <w:t>Для варианта 10 вычислить выражение (9 - (b + 2)^2) / (b^2 + 10b + 25) для вещественного b. Использовано значение b=1.5.</w:t>
      </w:r>
    </w:p>
    <w:p w14:paraId="565DC46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26251BB5">
      <w:r>
        <w:rPr>
          <w:rFonts w:ascii="Times New Roman" w:hAnsi="Times New Roman" w:eastAsia="Times New Roman"/>
          <w:b w:val="0"/>
          <w:color w:val="000000"/>
          <w:sz w:val="24"/>
        </w:rPr>
        <w:t>Расчет выполнен в типе double, добавлена защита от деления на нуль и сравнение результатов с учетом допустимой погрешности.</w:t>
      </w:r>
    </w:p>
    <w:p w14:paraId="4B73EA3E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7DCFEBF9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51E8385F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7E6DF67B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3AAFFED7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30E9E582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3. 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Формула: (9 - (b + 2)^2) / (b^2 + 10b + 25)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Исходные данные: b=1.500000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Результат алгоритма: -0.076923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Проверочный расчет C++: -0.076923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Проверка: пройдена</w:t>
      </w:r>
    </w:p>
    <w:p w14:paraId="1529A38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04E43839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&lt;cmath&gt;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&lt;iomanip&gt;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&lt;stdexcept&gt;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double asm_like_result(double b)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double numerator = 9.0 - (b + 2.0) * (b + 2.0);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double denominator = b * b + 10.0 * b + 25.0;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(std::fabs(denominator) &lt; 1e-12) throw std::runtime_error("деление на нуль");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numerator / denominator;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double cpp_result(double b)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(9.0 - (b + 2.0) * (b + 2.0)) / (b * b + 10.0 * b + 25.0);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double b = 1.5;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double y_asm = asm_like_result(b);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double y_cpp = cpp_result(b);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bool ok = std::fabs(y_asm - y_cpp) &lt; 1e-9;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std::fixed &lt;&lt; std::setprecision(6);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3. 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"Формула: (9 - (b + 2)^2) / (b^2 + 10b + 25)\n";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"Исходные данные: b=" &lt;&lt; b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"Результат алгоритма: " &lt;&lt; y_asm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"Проверочный расчет C++: " &lt;&lt; y_cpp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"Проверка: " &lt;&lt; (ok ? "пройдена" : "ошибка")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ok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06B6705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3E7A037C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8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367</Words>
  <Characters>2132</Characters>
  <Lines>0</Lines>
  <Paragraphs>0</Paragraphs>
  <TotalTime>0</TotalTime>
  <ScaleCrop>false</ScaleCrop>
  <LinksUpToDate>false</LinksUpToDate>
  <CharactersWithSpaces>2514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A4276E27EB654DEC88D43171AAB46821_12</vt:lpwstr>
  </property>
</Properties>
</file>