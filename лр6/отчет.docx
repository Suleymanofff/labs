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72E9B5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6. Массивы и циклы</w:t>
      </w:r>
    </w:p>
    <w:p w14:paraId="36862E4E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общие задания 1-5</w:t>
      </w:r>
    </w:p>
    <w:p w14:paraId="25A48F60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443FF576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A32A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4" w:type="dxa"/>
          </w:tcPr>
          <w:p w14:paraId="05661BF5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558E8F24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6. Массивы и циклы</w:t>
            </w:r>
          </w:p>
        </w:tc>
      </w:tr>
      <w:tr w14:paraId="78670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7DE38B0D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19E84A7A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общие задания 1-5</w:t>
            </w:r>
          </w:p>
        </w:tc>
      </w:tr>
    </w:tbl>
    <w:p w14:paraId="14D7B21F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5F02D47A">
      <w:r>
        <w:rPr>
          <w:rFonts w:ascii="Times New Roman" w:hAnsi="Times New Roman" w:eastAsia="Times New Roman"/>
          <w:b w:val="0"/>
          <w:color w:val="000000"/>
          <w:sz w:val="24"/>
        </w:rPr>
        <w:t>Изучить циклы и обработку массивов на пяти задачах.</w:t>
      </w:r>
    </w:p>
    <w:p w14:paraId="1FC22CD1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6F0B2678">
      <w:r>
        <w:rPr>
          <w:rFonts w:ascii="Times New Roman" w:hAnsi="Times New Roman" w:eastAsia="Times New Roman"/>
          <w:b w:val="0"/>
          <w:color w:val="000000"/>
          <w:sz w:val="24"/>
        </w:rPr>
        <w:t>Найти сумму диапазона, произведение диапазона, сумму квадратов элементов массива, количество отрицательных элементов и максимум массива.</w:t>
      </w:r>
    </w:p>
    <w:p w14:paraId="65287D35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377D9496">
      <w:r>
        <w:rPr>
          <w:rFonts w:ascii="Times New Roman" w:hAnsi="Times New Roman" w:eastAsia="Times New Roman"/>
          <w:b w:val="0"/>
          <w:color w:val="000000"/>
          <w:sz w:val="24"/>
        </w:rPr>
        <w:t>Для каждого задания реализована отдельная функция с контрольным примером и проверкой ожидаемого значения.</w:t>
      </w:r>
    </w:p>
    <w:p w14:paraId="170E9097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61AF7242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63493E5C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04DFCD97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29CD9F18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23A3D53E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Лабораторная работа 6. Массивы и циклы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1, сумма от 3 до 7: 25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2, произведение от 2 до 5: 120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3, сумма квадратов: 29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4, количество отрицательных: 2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 5, максимальный элемент: 9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Проверка: пройдена</w:t>
      </w:r>
    </w:p>
    <w:p w14:paraId="5E4ED250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7C7A8A7F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setup_console()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SetConsoleOutputCP(CP_UTF8);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&lt;vector&gt;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sum_range(int n, int k) { int s = 0; for (int i = n; i &lt;= k; ++i) s += i; return s;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product_range(int n, int k) { int p = 1; for (int i = n; i &lt;= k; ++i) p *= i; return p;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sum_squares(const std::vector&lt;int&gt;&amp; values) { int s = 0; for (int v : values) s += v * v; return s;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count_negative(const std::vector&lt;int&gt;&amp; values) { int c = 0; for (int v : values) if (v &lt; 0) ++c; return c;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max_value(const std::vector&lt;int&gt;&amp; values) { int m = values.front(); for (int v : values) if (v &gt; m) m = v; return m;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main()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setup_console();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bool ok = true;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sum_range(3, 7) == 25;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product_range(2, 5) == 120;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sum_squares({2, -3, 4}) == 29;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count_negative({4, -1, 0, -7, 3}) == 2;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ok = ok &amp;&amp; max_value({4, 9, 1, 6}) == 9;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"Лабораторная работа 6. Массивы и циклы\n";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1, сумма от 3 до 7: " &lt;&lt; sum_range(3, 7)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2, произведение от 2 до 5: " &lt;&lt; product_range(2, 5)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3, сумма квадратов: " &lt;&lt; sum_squares({2, -3, 4})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4, количество отрицательных: " &lt;&lt; count_negative({4, -1, 0, -7, 3})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 5, максимальный элемент: " &lt;&lt; max_value({4, 9, 1, 6})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"Проверка: " &lt;&lt; (ok ? "пройдена" : "ошибка")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ok ? 0 :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7843E750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3DBB3F7E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65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461</Words>
  <Characters>2379</Characters>
  <Lines>0</Lines>
  <Paragraphs>0</Paragraphs>
  <TotalTime>0</TotalTime>
  <ScaleCrop>false</ScaleCrop>
  <LinksUpToDate>false</LinksUpToDate>
  <CharactersWithSpaces>2846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725F11B7963D4068B61B15A4E5CC1E59_12</vt:lpwstr>
  </property>
</Properties>
</file>